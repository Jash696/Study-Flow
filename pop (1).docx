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5342E">
      <w:pPr>
        <w:pStyle w:val="2"/>
      </w:pPr>
      <w:r>
        <w:t>1. Linear Regression</w:t>
      </w:r>
    </w:p>
    <w:p w14:paraId="19B94869">
      <w:r>
        <w:rPr>
          <w:b/>
        </w:rPr>
        <w:t xml:space="preserve">Aim: </w:t>
      </w:r>
      <w:r>
        <w:t>Predict a continuous value from one feature.</w:t>
      </w:r>
    </w:p>
    <w:p w14:paraId="0DA47763">
      <w:r>
        <w:rPr>
          <w:b/>
        </w:rPr>
        <w:t xml:space="preserve">Remember: </w:t>
      </w:r>
      <w:r>
        <w:t>Use a single input feature such as Area and a continuous target such as Price.</w:t>
      </w:r>
    </w:p>
    <w:p w14:paraId="53C98A80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sklearn.linear_model import LinearRegression</w:t>
      </w:r>
      <w:r>
        <w:br w:type="textWrapping"/>
      </w:r>
      <w:r>
        <w:rPr>
          <w:rFonts w:ascii="Consolas" w:hAnsi="Consolas"/>
          <w:sz w:val="15"/>
        </w:rPr>
        <w:t>from sklearn.metrics import mean_squared_error, r2_score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df[["Area"]]</w:t>
      </w:r>
      <w:r>
        <w:br w:type="textWrapping"/>
      </w:r>
      <w:r>
        <w:rPr>
          <w:rFonts w:ascii="Consolas" w:hAnsi="Consolas"/>
          <w:sz w:val="15"/>
        </w:rPr>
        <w:t>y = df["Price"]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model = LinearRegression()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print("MSE:", mean_squared_error(y_test, y_pred))</w:t>
      </w:r>
      <w:r>
        <w:br w:type="textWrapping"/>
      </w:r>
      <w:r>
        <w:rPr>
          <w:rFonts w:ascii="Consolas" w:hAnsi="Consolas"/>
          <w:sz w:val="15"/>
        </w:rPr>
        <w:t>print("R2:", r2_score(y_test, y_pred))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order = X_test["Area"].sort_values().index</w:t>
      </w:r>
      <w:r>
        <w:br w:type="textWrapping"/>
      </w:r>
      <w:r>
        <w:rPr>
          <w:rFonts w:ascii="Consolas" w:hAnsi="Consolas"/>
          <w:sz w:val="15"/>
        </w:rPr>
        <w:t>plt.scatter(X_test["Area"], y_test, label="Actual")</w:t>
      </w:r>
      <w:r>
        <w:br w:type="textWrapping"/>
      </w:r>
      <w:r>
        <w:rPr>
          <w:rFonts w:ascii="Consolas" w:hAnsi="Consolas"/>
          <w:sz w:val="15"/>
        </w:rPr>
        <w:t>plt.plot(X_test.loc[order, "Area"], model.predict(X_test.loc[order]), color="red")</w:t>
      </w:r>
      <w:r>
        <w:br w:type="textWrapping"/>
      </w:r>
      <w:r>
        <w:rPr>
          <w:rFonts w:ascii="Consolas" w:hAnsi="Consolas"/>
          <w:sz w:val="15"/>
        </w:rPr>
        <w:t>plt.xlabel("Area"); plt.ylabel("Price"); plt.legend(); plt.show()</w:t>
      </w:r>
    </w:p>
    <w:p w14:paraId="4A5756DF">
      <w:pPr>
        <w:pStyle w:val="2"/>
      </w:pPr>
      <w:r>
        <w:t>2. Multiple Linear Regression</w:t>
      </w:r>
    </w:p>
    <w:p w14:paraId="1D934456">
      <w:r>
        <w:rPr>
          <w:b/>
        </w:rPr>
        <w:t xml:space="preserve">Aim: </w:t>
      </w:r>
      <w:r>
        <w:t>Predict a continuous target using multiple features.</w:t>
      </w:r>
    </w:p>
    <w:p w14:paraId="557F52AC">
      <w:r>
        <w:rPr>
          <w:b/>
        </w:rPr>
        <w:t xml:space="preserve">Remember: </w:t>
      </w:r>
      <w:r>
        <w:t>Same model as Linear Regression; X contains all columns except Price.</w:t>
      </w:r>
    </w:p>
    <w:p w14:paraId="29450559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sklearn.linear_model import LinearRegression</w:t>
      </w:r>
      <w:r>
        <w:br w:type="textWrapping"/>
      </w:r>
      <w:r>
        <w:rPr>
          <w:rFonts w:ascii="Consolas" w:hAnsi="Consolas"/>
          <w:sz w:val="15"/>
        </w:rPr>
        <w:t>from sklearn.metrics import mean_squared_error, r2_score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pd.get_dummies(df.drop("Price", axis=1), dtype=int)</w:t>
      </w:r>
      <w:r>
        <w:br w:type="textWrapping"/>
      </w:r>
      <w:r>
        <w:rPr>
          <w:rFonts w:ascii="Consolas" w:hAnsi="Consolas"/>
          <w:sz w:val="15"/>
        </w:rPr>
        <w:t>y = df["Price"]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model = LinearRegression()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print("MSE:", mean_squared_error(y_test, y_pred))</w:t>
      </w:r>
      <w:r>
        <w:br w:type="textWrapping"/>
      </w:r>
      <w:r>
        <w:rPr>
          <w:rFonts w:ascii="Consolas" w:hAnsi="Consolas"/>
          <w:sz w:val="15"/>
        </w:rPr>
        <w:t>print("R2:", r2_score(y_test, y_pred))</w:t>
      </w:r>
      <w:r>
        <w:br w:type="textWrapping"/>
      </w:r>
      <w:r>
        <w:rPr>
          <w:rFonts w:ascii="Consolas" w:hAnsi="Consolas"/>
          <w:sz w:val="15"/>
        </w:rPr>
        <w:t>plt.scatter(y_test, y_pred)</w:t>
      </w:r>
      <w:r>
        <w:br w:type="textWrapping"/>
      </w:r>
      <w:r>
        <w:rPr>
          <w:rFonts w:ascii="Consolas" w:hAnsi="Consolas"/>
          <w:sz w:val="15"/>
        </w:rPr>
        <w:t>plt.xlabel("Actual Price"); plt.ylabel("Predicted Price"); plt.show()</w:t>
      </w:r>
    </w:p>
    <w:p w14:paraId="44695BCF">
      <w:pPr>
        <w:pStyle w:val="2"/>
      </w:pPr>
      <w:r>
        <w:t>3. Polynomial Regression</w:t>
      </w:r>
    </w:p>
    <w:p w14:paraId="0FD77102">
      <w:r>
        <w:rPr>
          <w:b/>
        </w:rPr>
        <w:t xml:space="preserve">Aim: </w:t>
      </w:r>
      <w:r>
        <w:t>Fit a curved relationship.</w:t>
      </w:r>
    </w:p>
    <w:p w14:paraId="07335F15">
      <w:r>
        <w:rPr>
          <w:b/>
        </w:rPr>
        <w:t xml:space="preserve">Remember: </w:t>
      </w:r>
      <w:r>
        <w:t>Add PolynomialFeatures; fit it on training data only.</w:t>
      </w:r>
    </w:p>
    <w:p w14:paraId="161652DF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sklearn.preprocessing import PolynomialFeatures</w:t>
      </w:r>
      <w:r>
        <w:br w:type="textWrapping"/>
      </w:r>
      <w:r>
        <w:rPr>
          <w:rFonts w:ascii="Consolas" w:hAnsi="Consolas"/>
          <w:sz w:val="15"/>
        </w:rPr>
        <w:t>from sklearn.linear_model import LinearRegression</w:t>
      </w:r>
      <w:r>
        <w:br w:type="textWrapping"/>
      </w:r>
      <w:r>
        <w:rPr>
          <w:rFonts w:ascii="Consolas" w:hAnsi="Consolas"/>
          <w:sz w:val="15"/>
        </w:rPr>
        <w:t>from sklearn.metrics import mean_squared_error, r2_score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df[["Area"]]</w:t>
      </w:r>
      <w:r>
        <w:br w:type="textWrapping"/>
      </w:r>
      <w:r>
        <w:rPr>
          <w:rFonts w:ascii="Consolas" w:hAnsi="Consolas"/>
          <w:sz w:val="15"/>
        </w:rPr>
        <w:t>y = df["Price"]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poly = PolynomialFeatures(degree=2)</w:t>
      </w:r>
      <w:r>
        <w:br w:type="textWrapping"/>
      </w:r>
      <w:r>
        <w:rPr>
          <w:rFonts w:ascii="Consolas" w:hAnsi="Consolas"/>
          <w:sz w:val="15"/>
        </w:rPr>
        <w:t>A = poly.fit_transform(X_train)</w:t>
      </w:r>
      <w:r>
        <w:br w:type="textWrapping"/>
      </w:r>
      <w:r>
        <w:rPr>
          <w:rFonts w:ascii="Consolas" w:hAnsi="Consolas"/>
          <w:sz w:val="15"/>
        </w:rPr>
        <w:t>B = poly.transform(X_test)</w:t>
      </w:r>
      <w:r>
        <w:br w:type="textWrapping"/>
      </w:r>
      <w:r>
        <w:rPr>
          <w:rFonts w:ascii="Consolas" w:hAnsi="Consolas"/>
          <w:sz w:val="15"/>
        </w:rPr>
        <w:t>model = LinearRegression()</w:t>
      </w:r>
      <w:r>
        <w:br w:type="textWrapping"/>
      </w:r>
      <w:r>
        <w:rPr>
          <w:rFonts w:ascii="Consolas" w:hAnsi="Consolas"/>
          <w:sz w:val="15"/>
        </w:rPr>
        <w:t>model.fit(A, y_train)</w:t>
      </w:r>
      <w:r>
        <w:br w:type="textWrapping"/>
      </w:r>
      <w:r>
        <w:rPr>
          <w:rFonts w:ascii="Consolas" w:hAnsi="Consolas"/>
          <w:sz w:val="15"/>
        </w:rPr>
        <w:t>y_pred = model.predict(B)</w:t>
      </w:r>
      <w:r>
        <w:br w:type="textWrapping"/>
      </w:r>
      <w:r>
        <w:rPr>
          <w:rFonts w:ascii="Consolas" w:hAnsi="Consolas"/>
          <w:sz w:val="15"/>
        </w:rPr>
        <w:t>print("MSE:", mean_squared_error(y_test, y_pred))</w:t>
      </w:r>
      <w:r>
        <w:br w:type="textWrapping"/>
      </w:r>
      <w:r>
        <w:rPr>
          <w:rFonts w:ascii="Consolas" w:hAnsi="Consolas"/>
          <w:sz w:val="15"/>
        </w:rPr>
        <w:t>print("R2:", r2_score(y_test, y_pred))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order = X_test["Area"].sort_values().index</w:t>
      </w:r>
      <w:r>
        <w:br w:type="textWrapping"/>
      </w:r>
      <w:r>
        <w:rPr>
          <w:rFonts w:ascii="Consolas" w:hAnsi="Consolas"/>
          <w:sz w:val="15"/>
        </w:rPr>
        <w:t>plt.scatter(X_test["Area"], y_test)</w:t>
      </w:r>
      <w:r>
        <w:br w:type="textWrapping"/>
      </w:r>
      <w:r>
        <w:rPr>
          <w:rFonts w:ascii="Consolas" w:hAnsi="Consolas"/>
          <w:sz w:val="15"/>
        </w:rPr>
        <w:t>plt.plot(X_test.loc[order, "Area"], model.predict(poly.transform(X_test.loc[order])), color="red")</w:t>
      </w:r>
      <w:r>
        <w:br w:type="textWrapping"/>
      </w:r>
      <w:r>
        <w:rPr>
          <w:rFonts w:ascii="Consolas" w:hAnsi="Consolas"/>
          <w:sz w:val="15"/>
        </w:rPr>
        <w:t>plt.xlabel("Area"); plt.ylabel("Price"); plt.show()</w:t>
      </w:r>
    </w:p>
    <w:p w14:paraId="5F7C159A">
      <w:pPr>
        <w:pStyle w:val="2"/>
      </w:pPr>
      <w:r>
        <w:t>4. Logistic Regression</w:t>
      </w:r>
    </w:p>
    <w:p w14:paraId="46EF795F">
      <w:r>
        <w:rPr>
          <w:b/>
        </w:rPr>
        <w:t xml:space="preserve">Aim: </w:t>
      </w:r>
      <w:r>
        <w:t>Classification</w:t>
      </w:r>
    </w:p>
    <w:p w14:paraId="4B49F8FF">
      <w:r>
        <w:rPr>
          <w:b/>
        </w:rPr>
        <w:t xml:space="preserve">Remember: </w:t>
      </w:r>
      <w:r>
        <w:t>Scale features; use max_iter=1000.</w:t>
      </w:r>
    </w:p>
    <w:p w14:paraId="6F3752CB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sklearn.linear_model import LogisticRegression</w:t>
      </w:r>
      <w:r>
        <w:br w:type="textWrapping"/>
      </w:r>
      <w:r>
        <w:rPr>
          <w:rFonts w:ascii="Consolas" w:hAnsi="Consolas"/>
          <w:sz w:val="15"/>
        </w:rPr>
        <w:t>from sklearn.metrics import accuracy_score, confusion_matrix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sc = StandardScaler()</w:t>
      </w:r>
      <w:r>
        <w:br w:type="textWrapping"/>
      </w:r>
      <w:r>
        <w:rPr>
          <w:rFonts w:ascii="Consolas" w:hAnsi="Consolas"/>
          <w:sz w:val="15"/>
        </w:rPr>
        <w:t>X_train = sc.fit_transform(X_train)</w:t>
      </w:r>
      <w:r>
        <w:br w:type="textWrapping"/>
      </w:r>
      <w:r>
        <w:rPr>
          <w:rFonts w:ascii="Consolas" w:hAnsi="Consolas"/>
          <w:sz w:val="15"/>
        </w:rPr>
        <w:t>X_test = sc.transform(X_test)</w:t>
      </w:r>
      <w:r>
        <w:br w:type="textWrapping"/>
      </w:r>
      <w:r>
        <w:rPr>
          <w:rFonts w:ascii="Consolas" w:hAnsi="Consolas"/>
          <w:sz w:val="15"/>
        </w:rPr>
        <w:t>model = LogisticRegression(max_iter=1000)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print(confusion_matrix(y_test, y_pred))</w:t>
      </w:r>
      <w:r>
        <w:br w:type="textWrapping"/>
      </w:r>
      <w:r>
        <w:rPr>
          <w:rFonts w:ascii="Consolas" w:hAnsi="Consolas"/>
          <w:sz w:val="15"/>
        </w:rPr>
        <w:t>plt.scatter(range(len(y_test)), y_test, label="Actual")</w:t>
      </w:r>
      <w:r>
        <w:br w:type="textWrapping"/>
      </w:r>
      <w:r>
        <w:rPr>
          <w:rFonts w:ascii="Consolas" w:hAnsi="Consolas"/>
          <w:sz w:val="15"/>
        </w:rPr>
        <w:t>plt.scatter(range(len(y_pred)), y_pred, label="Predicted")</w:t>
      </w:r>
      <w:r>
        <w:br w:type="textWrapping"/>
      </w:r>
      <w:r>
        <w:rPr>
          <w:rFonts w:ascii="Consolas" w:hAnsi="Consolas"/>
          <w:sz w:val="15"/>
        </w:rPr>
        <w:t>plt.legend(); plt.show()</w:t>
      </w:r>
    </w:p>
    <w:p w14:paraId="58F57312">
      <w:pPr>
        <w:pStyle w:val="2"/>
      </w:pPr>
      <w:r>
        <w:t>5. K-Nearest Neighbors (KNN)</w:t>
      </w:r>
    </w:p>
    <w:p w14:paraId="4892E62D">
      <w:r>
        <w:rPr>
          <w:b/>
        </w:rPr>
        <w:t xml:space="preserve">Aim: </w:t>
      </w:r>
      <w:r>
        <w:t>Classify using nearest neighbors.</w:t>
      </w:r>
    </w:p>
    <w:p w14:paraId="46591DD6">
      <w:r>
        <w:rPr>
          <w:b/>
        </w:rPr>
        <w:t xml:space="preserve">Remember: </w:t>
      </w:r>
      <w:r>
        <w:t>Change n_neighbors; scaling is important.</w:t>
      </w:r>
    </w:p>
    <w:p w14:paraId="095AEAD2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sklearn.neighbors import KNeighborsClassifier</w:t>
      </w:r>
      <w:r>
        <w:br w:type="textWrapping"/>
      </w:r>
      <w:r>
        <w:rPr>
          <w:rFonts w:ascii="Consolas" w:hAnsi="Consolas"/>
          <w:sz w:val="15"/>
        </w:rPr>
        <w:t>from sklearn.metrics import accuracy_score, confusion_matrix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sc = StandardScaler()</w:t>
      </w:r>
      <w:r>
        <w:br w:type="textWrapping"/>
      </w:r>
      <w:r>
        <w:rPr>
          <w:rFonts w:ascii="Consolas" w:hAnsi="Consolas"/>
          <w:sz w:val="15"/>
        </w:rPr>
        <w:t>X_train = sc.fit_transform(X_train)</w:t>
      </w:r>
      <w:r>
        <w:br w:type="textWrapping"/>
      </w:r>
      <w:r>
        <w:rPr>
          <w:rFonts w:ascii="Consolas" w:hAnsi="Consolas"/>
          <w:sz w:val="15"/>
        </w:rPr>
        <w:t>X_test = sc.transform(X_test)</w:t>
      </w:r>
      <w:r>
        <w:br w:type="textWrapping"/>
      </w:r>
      <w:r>
        <w:rPr>
          <w:rFonts w:ascii="Consolas" w:hAnsi="Consolas"/>
          <w:sz w:val="15"/>
        </w:rPr>
        <w:t>model = KNeighborsClassifier(n_neighbors=5)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print(confusion_matrix(y_test, y_pred))</w:t>
      </w:r>
      <w:r>
        <w:br w:type="textWrapping"/>
      </w:r>
      <w:r>
        <w:rPr>
          <w:rFonts w:ascii="Consolas" w:hAnsi="Consolas"/>
          <w:sz w:val="15"/>
        </w:rPr>
        <w:t>plt.scatter(range(len(y_pred)), y_pred); plt.show()</w:t>
      </w:r>
    </w:p>
    <w:p w14:paraId="7D3B7932">
      <w:pPr>
        <w:pStyle w:val="2"/>
      </w:pPr>
      <w:r>
        <w:t>6. Gaussian Naive Bayes</w:t>
      </w:r>
    </w:p>
    <w:p w14:paraId="62A7CED0">
      <w:r>
        <w:rPr>
          <w:b/>
        </w:rPr>
        <w:t xml:space="preserve">Aim: </w:t>
      </w:r>
      <w:r>
        <w:t>Probabilistic classification.</w:t>
      </w:r>
    </w:p>
    <w:p w14:paraId="0D6999BD">
      <w:r>
        <w:rPr>
          <w:b/>
        </w:rPr>
        <w:t xml:space="preserve">Remember: </w:t>
      </w:r>
      <w:r>
        <w:t>Use GaussianNB for numeric features.</w:t>
      </w:r>
    </w:p>
    <w:p w14:paraId="41980901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sklearn.naive_bayes import GaussianNB</w:t>
      </w:r>
      <w:r>
        <w:br w:type="textWrapping"/>
      </w:r>
      <w:r>
        <w:rPr>
          <w:rFonts w:ascii="Consolas" w:hAnsi="Consolas"/>
          <w:sz w:val="15"/>
        </w:rPr>
        <w:t>from sklearn.metrics import accuracy_score, confusion_matrix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model = GaussianNB()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print(confusion_matrix(y_test, y_pred))</w:t>
      </w:r>
      <w:r>
        <w:br w:type="textWrapping"/>
      </w:r>
      <w:r>
        <w:rPr>
          <w:rFonts w:ascii="Consolas" w:hAnsi="Consolas"/>
          <w:sz w:val="15"/>
        </w:rPr>
        <w:t>plt.scatter(range(len(y_pred)), y_pred); plt.show()</w:t>
      </w:r>
    </w:p>
    <w:p w14:paraId="0381340A">
      <w:pPr>
        <w:pStyle w:val="2"/>
      </w:pPr>
      <w:r>
        <w:t>7. Decision Tree using Entropy</w:t>
      </w:r>
    </w:p>
    <w:p w14:paraId="72EE09E8">
      <w:r>
        <w:rPr>
          <w:b/>
        </w:rPr>
        <w:t xml:space="preserve">Aim: </w:t>
      </w:r>
      <w:r>
        <w:t>Classify using rules and information gain.</w:t>
      </w:r>
    </w:p>
    <w:p w14:paraId="518F5C91">
      <w:r>
        <w:rPr>
          <w:b/>
        </w:rPr>
        <w:t xml:space="preserve">Remember: </w:t>
      </w:r>
      <w:r>
        <w:t>Use criterion='entropy'; scaling is not required.</w:t>
      </w:r>
    </w:p>
    <w:p w14:paraId="2E32A488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sklearn.tree import DecisionTreeClassifier, plot_tree</w:t>
      </w:r>
      <w:r>
        <w:br w:type="textWrapping"/>
      </w:r>
      <w:r>
        <w:rPr>
          <w:rFonts w:ascii="Consolas" w:hAnsi="Consolas"/>
          <w:sz w:val="15"/>
        </w:rPr>
        <w:t>from sklearn.metrics import accuracy_score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model = DecisionTreeClassifier(criterion="entropy", random_state=42)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plt.figure(figsize=(12, 6))</w:t>
      </w:r>
      <w:r>
        <w:br w:type="textWrapping"/>
      </w:r>
      <w:r>
        <w:rPr>
          <w:rFonts w:ascii="Consolas" w:hAnsi="Consolas"/>
          <w:sz w:val="15"/>
        </w:rPr>
        <w:t>plot_tree(model, feature_names=X.columns, filled=True)</w:t>
      </w:r>
      <w:r>
        <w:br w:type="textWrapping"/>
      </w:r>
      <w:r>
        <w:rPr>
          <w:rFonts w:ascii="Consolas" w:hAnsi="Consolas"/>
          <w:sz w:val="15"/>
        </w:rPr>
        <w:t>plt.show()</w:t>
      </w:r>
    </w:p>
    <w:p w14:paraId="33C62620">
      <w:pPr>
        <w:pStyle w:val="2"/>
      </w:pPr>
      <w:r>
        <w:t>8. Random Forest</w:t>
      </w:r>
    </w:p>
    <w:p w14:paraId="197B6A62">
      <w:r>
        <w:rPr>
          <w:b/>
        </w:rPr>
        <w:t xml:space="preserve">Aim: </w:t>
      </w:r>
      <w:r>
        <w:t>Combine multiple decision trees.</w:t>
      </w:r>
    </w:p>
    <w:p w14:paraId="3D16DA40">
      <w:r>
        <w:rPr>
          <w:b/>
        </w:rPr>
        <w:t xml:space="preserve">Remember: </w:t>
      </w:r>
      <w:r>
        <w:t>Feature importance uses model.feature_importances_.</w:t>
      </w:r>
    </w:p>
    <w:p w14:paraId="13C1CBBE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sklearn.ensemble import RandomForestClassifier</w:t>
      </w:r>
      <w:r>
        <w:br w:type="textWrapping"/>
      </w:r>
      <w:r>
        <w:rPr>
          <w:rFonts w:ascii="Consolas" w:hAnsi="Consolas"/>
          <w:sz w:val="15"/>
        </w:rPr>
        <w:t>from sklearn.metrics import accuracy_score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model = RandomForestClassifier(n_estimators=100, random_state=42)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plt.bar(X.columns, model.feature_importances_)</w:t>
      </w:r>
      <w:r>
        <w:br w:type="textWrapping"/>
      </w:r>
      <w:r>
        <w:rPr>
          <w:rFonts w:ascii="Consolas" w:hAnsi="Consolas"/>
          <w:sz w:val="15"/>
        </w:rPr>
        <w:t>plt.xticks(rotation=45); plt.tight_layout(); plt.show()</w:t>
      </w:r>
    </w:p>
    <w:p w14:paraId="523227A0">
      <w:pPr>
        <w:pStyle w:val="2"/>
      </w:pPr>
      <w:r>
        <w:t>9. AdaBoost</w:t>
      </w:r>
    </w:p>
    <w:p w14:paraId="3A81D25A">
      <w:r>
        <w:rPr>
          <w:b/>
        </w:rPr>
        <w:t xml:space="preserve">Aim: </w:t>
      </w:r>
      <w:r>
        <w:t>Sequentially improve weak learners.</w:t>
      </w:r>
    </w:p>
    <w:p w14:paraId="785C94FF">
      <w:r>
        <w:rPr>
          <w:b/>
        </w:rPr>
        <w:t xml:space="preserve">Remember: </w:t>
      </w:r>
      <w:r>
        <w:t>Change n_estimators to control boosting rounds.</w:t>
      </w:r>
    </w:p>
    <w:p w14:paraId="2E1ED110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sklearn.ensemble import AdaBoostClassifier</w:t>
      </w:r>
      <w:r>
        <w:br w:type="textWrapping"/>
      </w:r>
      <w:r>
        <w:rPr>
          <w:rFonts w:ascii="Consolas" w:hAnsi="Consolas"/>
          <w:sz w:val="15"/>
        </w:rPr>
        <w:t>from sklearn.metrics import accuracy_score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model = AdaBoostClassifier(n_estimators=50, random_state=42)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plt.scatter(range(len(y_pred)), y_pred); plt.show()</w:t>
      </w:r>
    </w:p>
    <w:p w14:paraId="7C2EF481">
      <w:pPr>
        <w:pStyle w:val="2"/>
      </w:pPr>
      <w:r>
        <w:t>10. XGBoost</w:t>
      </w:r>
    </w:p>
    <w:p w14:paraId="55D16C82">
      <w:r>
        <w:rPr>
          <w:b/>
        </w:rPr>
        <w:t xml:space="preserve">Aim: </w:t>
      </w:r>
      <w:r>
        <w:t>Gradient-boosted tree classification.</w:t>
      </w:r>
    </w:p>
    <w:p w14:paraId="52599612">
      <w:r>
        <w:rPr>
          <w:b/>
        </w:rPr>
        <w:t xml:space="preserve">Remember: </w:t>
      </w:r>
      <w:r>
        <w:t>Install xgboost; factorize text labels.</w:t>
      </w:r>
    </w:p>
    <w:p w14:paraId="6F15BD31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sklearn.metrics import accuracy_score</w:t>
      </w:r>
      <w:r>
        <w:br w:type="textWrapping"/>
      </w:r>
      <w:r>
        <w:rPr>
          <w:rFonts w:ascii="Consolas" w:hAnsi="Consolas"/>
          <w:sz w:val="15"/>
        </w:rPr>
        <w:t>from xgboost import XGBClassifier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pd.factorize(df["Class"])[0]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model = XGBClassifier(n_estimators=100, eval_metric="mlogloss", random_state=42)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plt.bar(X.columns, model.feature_importances_)</w:t>
      </w:r>
      <w:r>
        <w:br w:type="textWrapping"/>
      </w:r>
      <w:r>
        <w:rPr>
          <w:rFonts w:ascii="Consolas" w:hAnsi="Consolas"/>
          <w:sz w:val="15"/>
        </w:rPr>
        <w:t>plt.xticks(rotation=45); plt.tight_layout(); plt.show()</w:t>
      </w:r>
    </w:p>
    <w:p w14:paraId="42EB8440">
      <w:pPr>
        <w:pStyle w:val="2"/>
      </w:pPr>
      <w:r>
        <w:t>11. Support Vector Machine (SVM)</w:t>
      </w:r>
    </w:p>
    <w:p w14:paraId="6B844397">
      <w:r>
        <w:rPr>
          <w:b/>
        </w:rPr>
        <w:t xml:space="preserve">Aim: </w:t>
      </w:r>
      <w:r>
        <w:t>Classification using a maximum-margin boundary.</w:t>
      </w:r>
    </w:p>
    <w:p w14:paraId="19445FC3">
      <w:r>
        <w:rPr>
          <w:b/>
        </w:rPr>
        <w:t xml:space="preserve">Remember: </w:t>
      </w:r>
      <w:r>
        <w:t>Use kernel='linear' or 'rbf'; scale features.</w:t>
      </w:r>
    </w:p>
    <w:p w14:paraId="69682657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sklearn.model_selection import train_test_split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sklearn.svm import SVC</w:t>
      </w:r>
      <w:r>
        <w:br w:type="textWrapping"/>
      </w:r>
      <w:r>
        <w:rPr>
          <w:rFonts w:ascii="Consolas" w:hAnsi="Consolas"/>
          <w:sz w:val="15"/>
        </w:rPr>
        <w:t>from sklearn.metrics import accuracy_score, confusion_matrix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y = df["Class"]</w:t>
      </w:r>
      <w:r>
        <w:br w:type="textWrapping"/>
      </w:r>
      <w:r>
        <w:rPr>
          <w:rFonts w:ascii="Consolas" w:hAnsi="Consolas"/>
          <w:sz w:val="15"/>
        </w:rPr>
        <w:t>X_train, X_test, y_train, y_test = train_test_split(X, y, test_size=0.2, random_state=42)</w:t>
      </w:r>
      <w:r>
        <w:br w:type="textWrapping"/>
      </w:r>
      <w:r>
        <w:rPr>
          <w:rFonts w:ascii="Consolas" w:hAnsi="Consolas"/>
          <w:sz w:val="15"/>
        </w:rPr>
        <w:t>sc = StandardScaler()</w:t>
      </w:r>
      <w:r>
        <w:br w:type="textWrapping"/>
      </w:r>
      <w:r>
        <w:rPr>
          <w:rFonts w:ascii="Consolas" w:hAnsi="Consolas"/>
          <w:sz w:val="15"/>
        </w:rPr>
        <w:t>X_train = sc.fit_transform(X_train)</w:t>
      </w:r>
      <w:r>
        <w:br w:type="textWrapping"/>
      </w:r>
      <w:r>
        <w:rPr>
          <w:rFonts w:ascii="Consolas" w:hAnsi="Consolas"/>
          <w:sz w:val="15"/>
        </w:rPr>
        <w:t>X_test = sc.transform(X_test)</w:t>
      </w:r>
      <w:r>
        <w:br w:type="textWrapping"/>
      </w:r>
      <w:r>
        <w:rPr>
          <w:rFonts w:ascii="Consolas" w:hAnsi="Consolas"/>
          <w:sz w:val="15"/>
        </w:rPr>
        <w:t>model = SVC(kernel="rbf")</w:t>
      </w:r>
      <w:r>
        <w:br w:type="textWrapping"/>
      </w:r>
      <w:r>
        <w:rPr>
          <w:rFonts w:ascii="Consolas" w:hAnsi="Consolas"/>
          <w:sz w:val="15"/>
        </w:rPr>
        <w:t>model.fit(X_train, y_train)</w:t>
      </w:r>
      <w:r>
        <w:br w:type="textWrapping"/>
      </w:r>
      <w:r>
        <w:rPr>
          <w:rFonts w:ascii="Consolas" w:hAnsi="Consolas"/>
          <w:sz w:val="15"/>
        </w:rPr>
        <w:t>y_pred = model.predict(X_test)</w:t>
      </w:r>
      <w:r>
        <w:br w:type="textWrapping"/>
      </w:r>
      <w:r>
        <w:rPr>
          <w:rFonts w:ascii="Consolas" w:hAnsi="Consolas"/>
          <w:sz w:val="15"/>
        </w:rPr>
        <w:t>print("Accuracy:", accuracy_score(y_test, y_pred))</w:t>
      </w:r>
      <w:r>
        <w:br w:type="textWrapping"/>
      </w:r>
      <w:r>
        <w:rPr>
          <w:rFonts w:ascii="Consolas" w:hAnsi="Consolas"/>
          <w:sz w:val="15"/>
        </w:rPr>
        <w:t>print(confusion_matrix(y_test, y_pred))</w:t>
      </w:r>
      <w:r>
        <w:br w:type="textWrapping"/>
      </w:r>
      <w:r>
        <w:rPr>
          <w:rFonts w:ascii="Consolas" w:hAnsi="Consolas"/>
          <w:sz w:val="15"/>
        </w:rPr>
        <w:t>plt.scatter(range(len(y_pred)), y_pred); plt.show()</w:t>
      </w:r>
    </w:p>
    <w:p w14:paraId="6117D99B">
      <w:pPr>
        <w:pStyle w:val="2"/>
      </w:pPr>
      <w:r>
        <w:t>12. K-Means Clustering</w:t>
      </w:r>
    </w:p>
    <w:p w14:paraId="02F1630E">
      <w:r>
        <w:rPr>
          <w:b/>
        </w:rPr>
        <w:t xml:space="preserve">Aim: </w:t>
      </w:r>
      <w:r>
        <w:t>Group observations into K clusters.</w:t>
      </w:r>
    </w:p>
    <w:p w14:paraId="497D359A">
      <w:r>
        <w:rPr>
          <w:b/>
        </w:rPr>
        <w:t xml:space="preserve">Remember: </w:t>
      </w:r>
      <w:r>
        <w:t>Use fit_predict(X); scale when features use different units.</w:t>
      </w:r>
    </w:p>
    <w:p w14:paraId="410A39E0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KMeans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model = KMeans(n_clusters=3, random_state=42, n_init=10)</w:t>
      </w:r>
      <w:r>
        <w:br w:type="textWrapping"/>
      </w:r>
      <w:r>
        <w:rPr>
          <w:rFonts w:ascii="Consolas" w:hAnsi="Consolas"/>
          <w:sz w:val="15"/>
        </w:rPr>
        <w:t>labels = model.fit_predict(Xs)</w:t>
      </w:r>
      <w:r>
        <w:br w:type="textWrapping"/>
      </w:r>
      <w:r>
        <w:rPr>
          <w:rFonts w:ascii="Consolas" w:hAnsi="Consolas"/>
          <w:sz w:val="15"/>
        </w:rPr>
        <w:t>print("Labels:", labels)</w:t>
      </w:r>
      <w:r>
        <w:br w:type="textWrapping"/>
      </w:r>
      <w:r>
        <w:rPr>
          <w:rFonts w:ascii="Consolas" w:hAnsi="Consolas"/>
          <w:sz w:val="15"/>
        </w:rPr>
        <w:t>print("Inertia:", model.inertia_)</w:t>
      </w:r>
      <w:r>
        <w:br w:type="textWrapping"/>
      </w:r>
      <w:r>
        <w:rPr>
          <w:rFonts w:ascii="Consolas" w:hAnsi="Consolas"/>
          <w:sz w:val="15"/>
        </w:rPr>
        <w:t>plt.scatter(Xs[:, 0], Xs[:, 1], c=labels)</w:t>
      </w:r>
      <w:r>
        <w:br w:type="textWrapping"/>
      </w:r>
      <w:r>
        <w:rPr>
          <w:rFonts w:ascii="Consolas" w:hAnsi="Consolas"/>
          <w:sz w:val="15"/>
        </w:rPr>
        <w:t>plt.xlabel("Feature 1"); plt.ylabel("Feature 2"); plt.show()</w:t>
      </w:r>
    </w:p>
    <w:p w14:paraId="0992297A">
      <w:pPr>
        <w:pStyle w:val="2"/>
      </w:pPr>
      <w:r>
        <w:t>13. Elbow Method</w:t>
      </w:r>
    </w:p>
    <w:p w14:paraId="0B6A0A70">
      <w:r>
        <w:rPr>
          <w:b/>
        </w:rPr>
        <w:t xml:space="preserve">Aim: </w:t>
      </w:r>
      <w:r>
        <w:t>Choose a reasonable K for K-Means.</w:t>
      </w:r>
    </w:p>
    <w:p w14:paraId="6E46C26F">
      <w:r>
        <w:rPr>
          <w:b/>
        </w:rPr>
        <w:t xml:space="preserve">Remember: </w:t>
      </w:r>
      <w:r>
        <w:t>Plot K against inertia; range(1, 11) gives 1 through 10.</w:t>
      </w:r>
    </w:p>
    <w:p w14:paraId="37CBC4AA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KMeans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inertias = []</w:t>
      </w:r>
      <w:r>
        <w:br w:type="textWrapping"/>
      </w:r>
      <w:r>
        <w:rPr>
          <w:rFonts w:ascii="Consolas" w:hAnsi="Consolas"/>
          <w:sz w:val="15"/>
        </w:rPr>
        <w:t>for k in range(1, 11):</w:t>
      </w:r>
      <w:r>
        <w:br w:type="textWrapping"/>
      </w:r>
      <w:r>
        <w:rPr>
          <w:rFonts w:ascii="Consolas" w:hAnsi="Consolas"/>
          <w:sz w:val="15"/>
        </w:rPr>
        <w:t xml:space="preserve">    model = KMeans(n_clusters=k, random_state=42, n_init=10)</w:t>
      </w:r>
      <w:r>
        <w:br w:type="textWrapping"/>
      </w:r>
      <w:r>
        <w:rPr>
          <w:rFonts w:ascii="Consolas" w:hAnsi="Consolas"/>
          <w:sz w:val="15"/>
        </w:rPr>
        <w:t xml:space="preserve">    model.fit(Xs)</w:t>
      </w:r>
      <w:r>
        <w:br w:type="textWrapping"/>
      </w:r>
      <w:r>
        <w:rPr>
          <w:rFonts w:ascii="Consolas" w:hAnsi="Consolas"/>
          <w:sz w:val="15"/>
        </w:rPr>
        <w:t xml:space="preserve">    inertias.append(model.inertia_)</w:t>
      </w:r>
      <w:r>
        <w:br w:type="textWrapping"/>
      </w:r>
      <w:r>
        <w:rPr>
          <w:rFonts w:ascii="Consolas" w:hAnsi="Consolas"/>
          <w:sz w:val="15"/>
        </w:rPr>
        <w:t>plt.plot(range(1, 11), inertias, marker="o")</w:t>
      </w:r>
      <w:r>
        <w:br w:type="textWrapping"/>
      </w:r>
      <w:r>
        <w:rPr>
          <w:rFonts w:ascii="Consolas" w:hAnsi="Consolas"/>
          <w:sz w:val="15"/>
        </w:rPr>
        <w:t>plt.xlabel("K"); plt.ylabel("Inertia"); plt.title("Elbow Method"); plt.show()</w:t>
      </w:r>
    </w:p>
    <w:p w14:paraId="6983DE00">
      <w:pPr>
        <w:pStyle w:val="2"/>
      </w:pPr>
      <w:r>
        <w:t>14. DBSCAN</w:t>
      </w:r>
    </w:p>
    <w:p w14:paraId="1D7E28F4">
      <w:r>
        <w:rPr>
          <w:b/>
        </w:rPr>
        <w:t xml:space="preserve">Aim: </w:t>
      </w:r>
      <w:r>
        <w:t>Find dense clusters and noise points.</w:t>
      </w:r>
    </w:p>
    <w:p w14:paraId="325B01EE">
      <w:r>
        <w:rPr>
          <w:b/>
        </w:rPr>
        <w:t xml:space="preserve">Remember: </w:t>
      </w:r>
      <w:r>
        <w:t>eps is neighborhood radius; min_samples is minimum dense neighborhood. Label -1 is noise.</w:t>
      </w:r>
    </w:p>
    <w:p w14:paraId="7FA7E3D3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DBSCAN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model = DBSCAN(eps=0.5, min_samples=5)</w:t>
      </w:r>
      <w:r>
        <w:br w:type="textWrapping"/>
      </w:r>
      <w:r>
        <w:rPr>
          <w:rFonts w:ascii="Consolas" w:hAnsi="Consolas"/>
          <w:sz w:val="15"/>
        </w:rPr>
        <w:t>labels = model.fit_predict(Xs)</w:t>
      </w:r>
      <w:r>
        <w:br w:type="textWrapping"/>
      </w:r>
      <w:r>
        <w:rPr>
          <w:rFonts w:ascii="Consolas" w:hAnsi="Consolas"/>
          <w:sz w:val="15"/>
        </w:rPr>
        <w:t>print("Labels:", labels)</w:t>
      </w:r>
      <w:r>
        <w:br w:type="textWrapping"/>
      </w:r>
      <w:r>
        <w:rPr>
          <w:rFonts w:ascii="Consolas" w:hAnsi="Consolas"/>
          <w:sz w:val="15"/>
        </w:rPr>
        <w:t>plt.scatter(Xs[:, 0], Xs[:, 1], c=labels)</w:t>
      </w:r>
      <w:r>
        <w:br w:type="textWrapping"/>
      </w:r>
      <w:r>
        <w:rPr>
          <w:rFonts w:ascii="Consolas" w:hAnsi="Consolas"/>
          <w:sz w:val="15"/>
        </w:rPr>
        <w:t>plt.xlabel("Feature 1"); plt.ylabel("Feature 2"); plt.show()</w:t>
      </w:r>
    </w:p>
    <w:p w14:paraId="5CFAFAA2">
      <w:pPr>
        <w:pStyle w:val="2"/>
      </w:pPr>
      <w:r>
        <w:t>15. AGNES (Agglomerative Clustering)</w:t>
      </w:r>
    </w:p>
    <w:p w14:paraId="0043D331">
      <w:r>
        <w:rPr>
          <w:b/>
        </w:rPr>
        <w:t xml:space="preserve">Aim: </w:t>
      </w:r>
      <w:r>
        <w:t>Merge smaller clusters into larger ones (bottom-up).</w:t>
      </w:r>
    </w:p>
    <w:p w14:paraId="005A1290">
      <w:r>
        <w:rPr>
          <w:b/>
        </w:rPr>
        <w:t xml:space="preserve">Remember: </w:t>
      </w:r>
      <w:r>
        <w:t>Use AgglomerativeClustering for labels and linkage+dendrogram for the dendrogram.</w:t>
      </w:r>
    </w:p>
    <w:p w14:paraId="67A66344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AgglomerativeClustering</w:t>
      </w:r>
      <w:r>
        <w:br w:type="textWrapping"/>
      </w:r>
      <w:r>
        <w:rPr>
          <w:rFonts w:ascii="Consolas" w:hAnsi="Consolas"/>
          <w:sz w:val="15"/>
        </w:rPr>
        <w:t>from scipy.cluster.hierarchy import dendrogram, linkage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model = AgglomerativeClustering(n_clusters=3)</w:t>
      </w:r>
      <w:r>
        <w:br w:type="textWrapping"/>
      </w:r>
      <w:r>
        <w:rPr>
          <w:rFonts w:ascii="Consolas" w:hAnsi="Consolas"/>
          <w:sz w:val="15"/>
        </w:rPr>
        <w:t>labels = model.fit_predict(Xs)</w:t>
      </w:r>
      <w:r>
        <w:br w:type="textWrapping"/>
      </w:r>
      <w:r>
        <w:rPr>
          <w:rFonts w:ascii="Consolas" w:hAnsi="Consolas"/>
          <w:sz w:val="15"/>
        </w:rPr>
        <w:t>print("Labels:", labels)</w:t>
      </w:r>
      <w:r>
        <w:br w:type="textWrapping"/>
      </w:r>
      <w:r>
        <w:rPr>
          <w:rFonts w:ascii="Consolas" w:hAnsi="Consolas"/>
          <w:sz w:val="15"/>
        </w:rPr>
        <w:t>linked = linkage(Xs, method="ward")</w:t>
      </w:r>
      <w:r>
        <w:br w:type="textWrapping"/>
      </w:r>
      <w:r>
        <w:rPr>
          <w:rFonts w:ascii="Consolas" w:hAnsi="Consolas"/>
          <w:sz w:val="15"/>
        </w:rPr>
        <w:t>dendrogram(linked)</w:t>
      </w:r>
      <w:r>
        <w:br w:type="textWrapping"/>
      </w:r>
      <w:r>
        <w:rPr>
          <w:rFonts w:ascii="Consolas" w:hAnsi="Consolas"/>
          <w:sz w:val="15"/>
        </w:rPr>
        <w:t>plt.xlabel("Samples"); plt.ylabel("Distance"); plt.show()</w:t>
      </w:r>
      <w:r>
        <w:br w:type="textWrapping"/>
      </w:r>
      <w:r>
        <w:rPr>
          <w:rFonts w:ascii="Consolas" w:hAnsi="Consolas"/>
          <w:sz w:val="15"/>
        </w:rPr>
        <w:t>plt.scatter(Xs[:, 0], Xs[:, 1], c=labels); plt.show()</w:t>
      </w:r>
    </w:p>
    <w:p w14:paraId="2A37D646">
      <w:pPr>
        <w:pStyle w:val="2"/>
      </w:pPr>
      <w:r>
        <w:t>16. DIANA (Divisive Clustering)</w:t>
      </w:r>
    </w:p>
    <w:p w14:paraId="25136E7D">
      <w:r>
        <w:rPr>
          <w:b/>
        </w:rPr>
        <w:t xml:space="preserve">Aim: </w:t>
      </w:r>
      <w:r>
        <w:t>Split clusters in a top-down manner.</w:t>
      </w:r>
    </w:p>
    <w:p w14:paraId="57C544D2">
      <w:r>
        <w:rPr>
          <w:b/>
        </w:rPr>
        <w:t xml:space="preserve">Remember: </w:t>
      </w:r>
      <w:r>
        <w:t>This is only a two-group split demo with K-Means, NOT the full DIANA algorithm. Use your instructor's implementation if DIANA is assessed.</w:t>
      </w:r>
    </w:p>
    <w:p w14:paraId="483D7EFD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KMeans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model = KMeans(n_clusters=2, random_state=42, n_init=10)</w:t>
      </w:r>
      <w:r>
        <w:br w:type="textWrapping"/>
      </w:r>
      <w:r>
        <w:rPr>
          <w:rFonts w:ascii="Consolas" w:hAnsi="Consolas"/>
          <w:sz w:val="15"/>
        </w:rPr>
        <w:t>labels = model.fit_predict(Xs)</w:t>
      </w:r>
      <w:r>
        <w:br w:type="textWrapping"/>
      </w:r>
      <w:r>
        <w:rPr>
          <w:rFonts w:ascii="Consolas" w:hAnsi="Consolas"/>
          <w:sz w:val="15"/>
        </w:rPr>
        <w:t>print("Two-group labels:", labels)</w:t>
      </w:r>
      <w:r>
        <w:br w:type="textWrapping"/>
      </w:r>
      <w:r>
        <w:rPr>
          <w:rFonts w:ascii="Consolas" w:hAnsi="Consolas"/>
          <w:sz w:val="15"/>
        </w:rPr>
        <w:t>plt.scatter(Xs[:, 0], Xs[:, 1], c=labels)</w:t>
      </w:r>
      <w:r>
        <w:br w:type="textWrapping"/>
      </w:r>
      <w:r>
        <w:rPr>
          <w:rFonts w:ascii="Consolas" w:hAnsi="Consolas"/>
          <w:sz w:val="15"/>
        </w:rPr>
        <w:t>plt.title("Two-group split demo, not DIANA")</w:t>
      </w:r>
      <w:r>
        <w:br w:type="textWrapping"/>
      </w:r>
      <w:r>
        <w:rPr>
          <w:rFonts w:ascii="Consolas" w:hAnsi="Consolas"/>
          <w:sz w:val="15"/>
        </w:rPr>
        <w:t>plt.show()</w:t>
      </w:r>
    </w:p>
    <w:p w14:paraId="084E914F">
      <w:pPr>
        <w:pStyle w:val="2"/>
      </w:pPr>
      <w:r>
        <w:t>17. Silhouette Score</w:t>
      </w:r>
    </w:p>
    <w:p w14:paraId="49B26FD4">
      <w:r>
        <w:rPr>
          <w:b/>
        </w:rPr>
        <w:t xml:space="preserve">Aim: </w:t>
      </w:r>
      <w:r>
        <w:t>Evaluate cluster cohesion and separation.</w:t>
      </w:r>
    </w:p>
    <w:p w14:paraId="2DA4FB2F">
      <w:r>
        <w:rPr>
          <w:b/>
        </w:rPr>
        <w:t xml:space="preserve">Remember: </w:t>
      </w:r>
      <w:r>
        <w:t>Closer to 1 usually indicates better-separated clusters; requires 2 to n-1 clusters.</w:t>
      </w:r>
    </w:p>
    <w:p w14:paraId="1E411B47">
      <w:pPr>
        <w:shd w:val="clear" w:fill="F2F5F8"/>
        <w:spacing w:after="0"/>
      </w:pPr>
      <w:r>
        <w:rPr>
          <w:rFonts w:ascii="Consolas" w:hAnsi="Consolas"/>
          <w:sz w:val="15"/>
        </w:rPr>
        <w:t>import pandas as pd</w:t>
      </w:r>
      <w:r>
        <w:br w:type="textWrapping"/>
      </w:r>
      <w:r>
        <w:rPr>
          <w:rFonts w:ascii="Consolas" w:hAnsi="Consolas"/>
          <w:sz w:val="15"/>
        </w:rPr>
        <w:t>import matplotlib.pyplot as plt</w:t>
      </w:r>
      <w:r>
        <w:br w:type="textWrapping"/>
      </w:r>
      <w:r>
        <w:rPr>
          <w:rFonts w:ascii="Consolas" w:hAnsi="Consolas"/>
          <w:sz w:val="15"/>
        </w:rPr>
        <w:t>from sklearn.preprocessing import StandardScaler</w:t>
      </w:r>
      <w:r>
        <w:br w:type="textWrapping"/>
      </w:r>
      <w:r>
        <w:rPr>
          <w:rFonts w:ascii="Consolas" w:hAnsi="Consolas"/>
          <w:sz w:val="15"/>
        </w:rPr>
        <w:t>from sklearn.cluster import KMeans</w:t>
      </w:r>
      <w:r>
        <w:br w:type="textWrapping"/>
      </w:r>
      <w:r>
        <w:rPr>
          <w:rFonts w:ascii="Consolas" w:hAnsi="Consolas"/>
          <w:sz w:val="15"/>
        </w:rPr>
        <w:t>from sklearn.metrics import silhouette_score</w:t>
      </w:r>
      <w:r>
        <w:br w:type="textWrapping"/>
      </w:r>
      <w:r>
        <w:rPr>
          <w:rFonts w:ascii="Consolas" w:hAnsi="Consolas"/>
          <w:sz w:val="15"/>
        </w:rPr>
        <w:t xml:space="preserve"> </w:t>
      </w:r>
      <w:r>
        <w:br w:type="textWrapping"/>
      </w:r>
      <w:r>
        <w:rPr>
          <w:rFonts w:ascii="Consolas" w:hAnsi="Consolas"/>
          <w:sz w:val="15"/>
        </w:rPr>
        <w:t>df = pd.read_csv("data.csv")</w:t>
      </w:r>
      <w:r>
        <w:br w:type="textWrapping"/>
      </w:r>
      <w:r>
        <w:rPr>
          <w:rFonts w:ascii="Consolas" w:hAnsi="Consolas"/>
          <w:sz w:val="15"/>
        </w:rPr>
        <w:t>X = pd.get_dummies(df.drop("Class", axis=1), dtype=int)</w:t>
      </w:r>
      <w:r>
        <w:br w:type="textWrapping"/>
      </w:r>
      <w:r>
        <w:rPr>
          <w:rFonts w:ascii="Consolas" w:hAnsi="Consolas"/>
          <w:sz w:val="15"/>
        </w:rPr>
        <w:t>Xs = StandardScaler().fit_transform(X)</w:t>
      </w:r>
      <w:r>
        <w:br w:type="textWrapping"/>
      </w:r>
      <w:r>
        <w:rPr>
          <w:rFonts w:ascii="Consolas" w:hAnsi="Consolas"/>
          <w:sz w:val="15"/>
        </w:rPr>
        <w:t>model = KMeans(n_clusters=3, random_state=42, n_init=10)</w:t>
      </w:r>
      <w:r>
        <w:br w:type="textWrapping"/>
      </w:r>
      <w:r>
        <w:rPr>
          <w:rFonts w:ascii="Consolas" w:hAnsi="Consolas"/>
          <w:sz w:val="15"/>
        </w:rPr>
        <w:t>labels = model.fit_predict(Xs)</w:t>
      </w:r>
      <w:r>
        <w:br w:type="textWrapping"/>
      </w:r>
      <w:r>
        <w:rPr>
          <w:rFonts w:ascii="Consolas" w:hAnsi="Consolas"/>
          <w:sz w:val="15"/>
        </w:rPr>
        <w:t>if 1 &lt; len(set(labels)) &lt; len(labels):</w:t>
      </w:r>
      <w:r>
        <w:br w:type="textWrapping"/>
      </w:r>
      <w:r>
        <w:rPr>
          <w:rFonts w:ascii="Consolas" w:hAnsi="Consolas"/>
          <w:sz w:val="15"/>
        </w:rPr>
        <w:t xml:space="preserve">    print("Silhouette Score:", silhouette_score(Xs, labels))</w:t>
      </w:r>
      <w:r>
        <w:br w:type="textWrapping"/>
      </w:r>
      <w:r>
        <w:rPr>
          <w:rFonts w:ascii="Consolas" w:hAnsi="Consolas"/>
          <w:sz w:val="15"/>
        </w:rPr>
        <w:t>else:</w:t>
      </w:r>
      <w:r>
        <w:br w:type="textWrapping"/>
      </w:r>
      <w:r>
        <w:rPr>
          <w:rFonts w:ascii="Consolas" w:hAnsi="Consolas"/>
          <w:sz w:val="15"/>
        </w:rPr>
        <w:t xml:space="preserve">    print("Need between 2 and n-1 clusters.")</w:t>
      </w:r>
      <w:r>
        <w:br w:type="textWrapping"/>
      </w:r>
      <w:r>
        <w:rPr>
          <w:rFonts w:ascii="Consolas" w:hAnsi="Consolas"/>
          <w:sz w:val="15"/>
        </w:rPr>
        <w:t>plt.scatter(Xs[:, 0], Xs[:, 1], c=labels); plt.show()</w:t>
      </w:r>
      <w:bookmarkStart w:id="0" w:name="_GoBack"/>
      <w:bookmarkEnd w:id="0"/>
      <w:r>
        <w:br w:type="page"/>
      </w:r>
    </w:p>
    <w:p w14:paraId="0F251702">
      <w:pPr>
        <w:jc w:val="center"/>
      </w:pPr>
      <w:r>
        <w:rPr>
          <w:b/>
          <w:color w:val="1F4E79"/>
          <w:sz w:val="36"/>
        </w:rPr>
        <w:t>18. REINFORCEMENT LEARNING: Q-LEARNING</w:t>
      </w:r>
    </w:p>
    <w:p w14:paraId="1C5FFCF5">
      <w:r>
        <w:rPr>
          <w:b/>
        </w:rPr>
        <w:t xml:space="preserve">Aim: </w:t>
      </w:r>
      <w:r>
        <w:t>Learn action values by receiving rewards from an environment.</w:t>
      </w:r>
    </w:p>
    <w:p w14:paraId="1C088D28">
      <w:r>
        <w:rPr>
          <w:b/>
        </w:rPr>
        <w:t xml:space="preserve">Remember: </w:t>
      </w:r>
      <w:r>
        <w:t>Q-table stores action values. Alpha is the learning rate; gamma discounts future rewards. This is a small illustrative example. The state moves toward the terminal state, and the code uses a greedy action choice.</w:t>
      </w:r>
    </w:p>
    <w:p w14:paraId="7292F960">
      <w:pPr>
        <w:shd w:val="clear" w:fill="F2F5F8"/>
        <w:spacing w:after="0"/>
        <w:ind w:left="144"/>
      </w:pPr>
      <w:r>
        <w:rPr>
          <w:rFonts w:ascii="Consolas" w:hAnsi="Consolas"/>
          <w:sz w:val="17"/>
        </w:rPr>
        <w:t>import numpy as np</w:t>
      </w:r>
      <w:r>
        <w:br w:type="textWrapping"/>
      </w:r>
      <w:r>
        <w:rPr>
          <w:rFonts w:ascii="Consolas" w:hAnsi="Consolas"/>
          <w:sz w:val="17"/>
        </w:rPr>
        <w:t>import matplotlib.pyplot as plt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Q = np.zeros((5, 2))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rewards = [</w:t>
      </w:r>
      <w:r>
        <w:br w:type="textWrapping"/>
      </w:r>
      <w:r>
        <w:rPr>
          <w:rFonts w:ascii="Consolas" w:hAnsi="Consolas"/>
          <w:sz w:val="17"/>
        </w:rPr>
        <w:t xml:space="preserve">    [-1, 0],</w:t>
      </w:r>
      <w:r>
        <w:br w:type="textWrapping"/>
      </w:r>
      <w:r>
        <w:rPr>
          <w:rFonts w:ascii="Consolas" w:hAnsi="Consolas"/>
          <w:sz w:val="17"/>
        </w:rPr>
        <w:t xml:space="preserve">    [-1, 0],</w:t>
      </w:r>
      <w:r>
        <w:br w:type="textWrapping"/>
      </w:r>
      <w:r>
        <w:rPr>
          <w:rFonts w:ascii="Consolas" w:hAnsi="Consolas"/>
          <w:sz w:val="17"/>
        </w:rPr>
        <w:t xml:space="preserve">    [-1, 0],</w:t>
      </w:r>
      <w:r>
        <w:br w:type="textWrapping"/>
      </w:r>
      <w:r>
        <w:rPr>
          <w:rFonts w:ascii="Consolas" w:hAnsi="Consolas"/>
          <w:sz w:val="17"/>
        </w:rPr>
        <w:t xml:space="preserve">    [-1, 10],</w:t>
      </w:r>
      <w:r>
        <w:br w:type="textWrapping"/>
      </w:r>
      <w:r>
        <w:rPr>
          <w:rFonts w:ascii="Consolas" w:hAnsi="Consolas"/>
          <w:sz w:val="17"/>
        </w:rPr>
        <w:t xml:space="preserve">    [0, 10]</w:t>
      </w:r>
      <w:r>
        <w:br w:type="textWrapping"/>
      </w:r>
      <w:r>
        <w:rPr>
          <w:rFonts w:ascii="Consolas" w:hAnsi="Consolas"/>
          <w:sz w:val="17"/>
        </w:rPr>
        <w:t>]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alpha = 0.1</w:t>
      </w:r>
      <w:r>
        <w:br w:type="textWrapping"/>
      </w:r>
      <w:r>
        <w:rPr>
          <w:rFonts w:ascii="Consolas" w:hAnsi="Consolas"/>
          <w:sz w:val="17"/>
        </w:rPr>
        <w:t>gamma = 0.9</w:t>
      </w:r>
      <w:r>
        <w:br w:type="textWrapping"/>
      </w:r>
      <w:r>
        <w:rPr>
          <w:rFonts w:ascii="Consolas" w:hAnsi="Consolas"/>
          <w:sz w:val="17"/>
        </w:rPr>
        <w:t>episodes = 100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for episode in range(episodes):</w:t>
      </w:r>
      <w:r>
        <w:br w:type="textWrapping"/>
      </w:r>
      <w:r>
        <w:rPr>
          <w:rFonts w:ascii="Consolas" w:hAnsi="Consolas"/>
          <w:sz w:val="17"/>
        </w:rPr>
        <w:t xml:space="preserve">    state = 0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 xml:space="preserve">    for step in range(20):</w:t>
      </w:r>
      <w:r>
        <w:br w:type="textWrapping"/>
      </w:r>
      <w:r>
        <w:rPr>
          <w:rFonts w:ascii="Consolas" w:hAnsi="Consolas"/>
          <w:sz w:val="17"/>
        </w:rPr>
        <w:t xml:space="preserve">        action = np.argmax(Q[state])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 xml:space="preserve">        next_state = min(state + 1, 4)</w:t>
      </w:r>
      <w:r>
        <w:br w:type="textWrapping"/>
      </w:r>
      <w:r>
        <w:rPr>
          <w:rFonts w:ascii="Consolas" w:hAnsi="Consolas"/>
          <w:sz w:val="17"/>
        </w:rPr>
        <w:t xml:space="preserve">        reward = rewards[state][action]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 xml:space="preserve">        Q[state, action] = Q[state, action] + alpha * (</w:t>
      </w:r>
      <w:r>
        <w:br w:type="textWrapping"/>
      </w:r>
      <w:r>
        <w:rPr>
          <w:rFonts w:ascii="Consolas" w:hAnsi="Consolas"/>
          <w:sz w:val="17"/>
        </w:rPr>
        <w:t xml:space="preserve">            reward + gamma * np.max(Q[next_state]) - Q[state, action]</w:t>
      </w:r>
      <w:r>
        <w:br w:type="textWrapping"/>
      </w:r>
      <w:r>
        <w:rPr>
          <w:rFonts w:ascii="Consolas" w:hAnsi="Consolas"/>
          <w:sz w:val="17"/>
        </w:rPr>
        <w:t xml:space="preserve">        )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 xml:space="preserve">        state = next_state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 xml:space="preserve">        if state == 4:</w:t>
      </w:r>
      <w:r>
        <w:br w:type="textWrapping"/>
      </w:r>
      <w:r>
        <w:rPr>
          <w:rFonts w:ascii="Consolas" w:hAnsi="Consolas"/>
          <w:sz w:val="17"/>
        </w:rPr>
        <w:t xml:space="preserve">            break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print("Q-Table:")</w:t>
      </w:r>
      <w:r>
        <w:br w:type="textWrapping"/>
      </w:r>
      <w:r>
        <w:rPr>
          <w:rFonts w:ascii="Consolas" w:hAnsi="Consolas"/>
          <w:sz w:val="17"/>
        </w:rPr>
        <w:t>print(Q)</w:t>
      </w:r>
      <w:r>
        <w:br w:type="textWrapping"/>
      </w:r>
      <w:r>
        <w:rPr>
          <w:rFonts w:ascii="Consolas" w:hAnsi="Consolas"/>
          <w:sz w:val="17"/>
        </w:rPr>
        <w:t xml:space="preserve"> </w:t>
      </w:r>
      <w:r>
        <w:br w:type="textWrapping"/>
      </w:r>
      <w:r>
        <w:rPr>
          <w:rFonts w:ascii="Consolas" w:hAnsi="Consolas"/>
          <w:sz w:val="17"/>
        </w:rPr>
        <w:t>plt.imshow(Q, cmap="coolwarm", aspect="auto")</w:t>
      </w:r>
      <w:r>
        <w:br w:type="textWrapping"/>
      </w:r>
      <w:r>
        <w:rPr>
          <w:rFonts w:ascii="Consolas" w:hAnsi="Consolas"/>
          <w:sz w:val="17"/>
        </w:rPr>
        <w:t>plt.xlabel("Actions")</w:t>
      </w:r>
      <w:r>
        <w:br w:type="textWrapping"/>
      </w:r>
      <w:r>
        <w:rPr>
          <w:rFonts w:ascii="Consolas" w:hAnsi="Consolas"/>
          <w:sz w:val="17"/>
        </w:rPr>
        <w:t>plt.ylabel("States")</w:t>
      </w:r>
      <w:r>
        <w:br w:type="textWrapping"/>
      </w:r>
      <w:r>
        <w:rPr>
          <w:rFonts w:ascii="Consolas" w:hAnsi="Consolas"/>
          <w:sz w:val="17"/>
        </w:rPr>
        <w:t>plt.title("Q-Learning Q-Table")</w:t>
      </w:r>
      <w:r>
        <w:br w:type="textWrapping"/>
      </w:r>
      <w:r>
        <w:rPr>
          <w:rFonts w:ascii="Consolas" w:hAnsi="Consolas"/>
          <w:sz w:val="17"/>
        </w:rPr>
        <w:t>plt.colorbar()</w:t>
      </w:r>
      <w:r>
        <w:br w:type="textWrapping"/>
      </w:r>
      <w:r>
        <w:rPr>
          <w:rFonts w:ascii="Consolas" w:hAnsi="Consolas"/>
          <w:sz w:val="17"/>
        </w:rPr>
        <w:t>plt.show()</w:t>
      </w:r>
    </w:p>
    <w:p w14:paraId="31F33B6A">
      <w:pPr>
        <w:pStyle w:val="23"/>
      </w:pPr>
    </w:p>
    <w:sectPr>
      <w:footerReference r:id="rId5" w:type="default"/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E74D1">
    <w:pPr>
      <w:pStyle w:val="18"/>
      <w:jc w:val="center"/>
    </w:pPr>
    <w:r>
      <w:t xml:space="preserve">ML Lab Code Revision Handbook •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530F0"/>
    <w:rsid w:val="32F4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1525</Words>
  <Characters>13397</Characters>
  <Lines>0</Lines>
  <Paragraphs>0</Paragraphs>
  <TotalTime>1</TotalTime>
  <ScaleCrop>false</ScaleCrop>
  <LinksUpToDate>false</LinksUpToDate>
  <CharactersWithSpaces>14616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 Sai Sanjeeth</cp:lastModifiedBy>
  <dcterms:modified xsi:type="dcterms:W3CDTF">2026-10-26T07:25:55Z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eyJoZGlkIjoiYWIzOTc2MzM4YzY2MTRmN2Y1YTJjMmNmNjUxNGM4MDUiLCJ1c2VySWQiOiI1NjcyMzA0NDk2NzIifQ==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90740B83DD504066B510F320D64F2ABD_12</vt:lpwstr>
  </property>
</Properties>
</file>